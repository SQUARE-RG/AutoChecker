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2A92" w14:textId="77777777" w:rsidR="00836444" w:rsidRDefault="00000000">
      <w:pPr>
        <w:spacing w:after="1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2026“仓颉杯”智能编程大赛</w:t>
      </w:r>
    </w:p>
    <w:p w14:paraId="284700C7" w14:textId="77777777" w:rsidR="00836444" w:rsidRDefault="00000000">
      <w:pPr>
        <w:spacing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参赛队报名登记表</w:t>
      </w:r>
    </w:p>
    <w:p w14:paraId="46F58EAF" w14:textId="77777777" w:rsidR="00836444" w:rsidRDefault="00000000">
      <w:pPr>
        <w:spacing w:before="120" w:after="8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填写说明：</w:t>
      </w:r>
    </w:p>
    <w:p w14:paraId="556FB8D9" w14:textId="77777777" w:rsidR="00836444" w:rsidRDefault="00000000">
      <w:pPr>
        <w:spacing w:after="40" w:line="312" w:lineRule="auto"/>
        <w:rPr>
          <w:rFonts w:hint="eastAsia"/>
          <w:lang w:eastAsia="zh-CN"/>
        </w:rPr>
      </w:pPr>
      <w:r>
        <w:rPr>
          <w:lang w:eastAsia="zh-CN"/>
        </w:rPr>
        <w:t>1. 本表由参赛队长填写，队员、指导教师信息须真实、完整、准确；</w:t>
      </w:r>
    </w:p>
    <w:p w14:paraId="3A133E8A" w14:textId="77777777" w:rsidR="00836444" w:rsidRDefault="00000000">
      <w:pPr>
        <w:spacing w:after="40" w:line="312" w:lineRule="auto"/>
        <w:rPr>
          <w:rFonts w:hint="eastAsia"/>
          <w:lang w:eastAsia="zh-CN"/>
        </w:rPr>
      </w:pPr>
      <w:r>
        <w:rPr>
          <w:lang w:eastAsia="zh-CN"/>
        </w:rPr>
        <w:t>2. 每支队伍学生成员1-6人，指导教师0-2人，每名学生仅可加入一支队伍；</w:t>
      </w:r>
    </w:p>
    <w:p w14:paraId="0F530895" w14:textId="77777777" w:rsidR="00836444" w:rsidRDefault="00000000">
      <w:pPr>
        <w:spacing w:after="40" w:line="312" w:lineRule="auto"/>
        <w:rPr>
          <w:rFonts w:hint="eastAsia"/>
          <w:lang w:eastAsia="zh-CN"/>
        </w:rPr>
      </w:pPr>
      <w:r>
        <w:rPr>
          <w:lang w:eastAsia="zh-CN"/>
        </w:rPr>
        <w:t>3. 参赛队员须来自同一高校，不允许跨校组队；</w:t>
      </w:r>
    </w:p>
    <w:p w14:paraId="7F7CE470" w14:textId="77777777" w:rsidR="00836444" w:rsidRDefault="00000000">
      <w:pPr>
        <w:spacing w:after="40" w:line="312" w:lineRule="auto"/>
        <w:rPr>
          <w:rFonts w:hint="eastAsia"/>
          <w:lang w:eastAsia="zh-CN"/>
        </w:rPr>
      </w:pPr>
      <w:r>
        <w:rPr>
          <w:lang w:eastAsia="zh-CN"/>
        </w:rPr>
        <w:t>4. 每支队伍仅可选择一个赛道（创新原型赛道 / 综合系统赛道），提交一件作品；</w:t>
      </w:r>
    </w:p>
    <w:p w14:paraId="7554923F" w14:textId="77777777" w:rsidR="00836444" w:rsidRDefault="00000000">
      <w:pPr>
        <w:spacing w:after="40" w:line="312" w:lineRule="auto"/>
        <w:rPr>
          <w:rFonts w:hint="eastAsia"/>
          <w:lang w:eastAsia="zh-CN"/>
        </w:rPr>
      </w:pPr>
      <w:r>
        <w:rPr>
          <w:lang w:eastAsia="zh-CN"/>
        </w:rPr>
        <w:t>5. 报名截止时间为2026年</w:t>
      </w:r>
      <w:r>
        <w:rPr>
          <w:rFonts w:hint="eastAsia"/>
          <w:lang w:eastAsia="zh-CN"/>
        </w:rPr>
        <w:t>10</w:t>
      </w:r>
      <w:r>
        <w:rPr>
          <w:lang w:eastAsia="zh-CN"/>
        </w:rPr>
        <w:t>月</w:t>
      </w:r>
      <w:r>
        <w:rPr>
          <w:rFonts w:hint="eastAsia"/>
          <w:lang w:eastAsia="zh-CN"/>
        </w:rPr>
        <w:t>2</w:t>
      </w:r>
      <w:r>
        <w:rPr>
          <w:lang w:eastAsia="zh-CN"/>
        </w:rPr>
        <w:t>3日，截止后队员、指导教师、赛道原则上不予变更。</w:t>
      </w:r>
    </w:p>
    <w:p w14:paraId="487B7AF0" w14:textId="77777777" w:rsidR="00836444" w:rsidRDefault="00000000">
      <w:pPr>
        <w:spacing w:before="240" w:after="12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4"/>
        </w:rPr>
        <w:t>一、队伍基本信息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3"/>
        <w:gridCol w:w="3053"/>
        <w:gridCol w:w="1900"/>
        <w:gridCol w:w="2216"/>
      </w:tblGrid>
      <w:tr w:rsidR="00836444" w14:paraId="1C881EDB" w14:textId="77777777">
        <w:trPr>
          <w:cantSplit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4428335C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队伍名称</w:t>
            </w:r>
            <w:proofErr w:type="spellEnd"/>
          </w:p>
        </w:tc>
        <w:tc>
          <w:tcPr>
            <w:tcW w:w="3118" w:type="dxa"/>
            <w:vAlign w:val="center"/>
          </w:tcPr>
          <w:p w14:paraId="55473905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984" w:type="dxa"/>
            <w:shd w:val="clear" w:color="auto" w:fill="F2F2F2"/>
            <w:vAlign w:val="center"/>
          </w:tcPr>
          <w:p w14:paraId="28636489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所属高校</w:t>
            </w:r>
            <w:proofErr w:type="spellEnd"/>
          </w:p>
        </w:tc>
        <w:tc>
          <w:tcPr>
            <w:tcW w:w="2268" w:type="dxa"/>
            <w:vAlign w:val="center"/>
          </w:tcPr>
          <w:p w14:paraId="0814AEF2" w14:textId="10403953" w:rsidR="00836444" w:rsidRDefault="00CF401C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中国科学院大学</w:t>
            </w:r>
          </w:p>
        </w:tc>
      </w:tr>
      <w:tr w:rsidR="00836444" w14:paraId="293CB6BC" w14:textId="77777777">
        <w:trPr>
          <w:cantSplit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2D148017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参赛赛道</w:t>
            </w:r>
            <w:proofErr w:type="spellEnd"/>
          </w:p>
        </w:tc>
        <w:tc>
          <w:tcPr>
            <w:tcW w:w="3118" w:type="dxa"/>
            <w:vAlign w:val="center"/>
          </w:tcPr>
          <w:p w14:paraId="0682C59B" w14:textId="197905C3" w:rsidR="0083644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□</w:t>
            </w:r>
            <w:r w:rsidR="00201FF5"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创新原型赛道   □ 综合系统赛道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1E37737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作品名称</w:t>
            </w:r>
            <w:proofErr w:type="spellEnd"/>
          </w:p>
        </w:tc>
        <w:tc>
          <w:tcPr>
            <w:tcW w:w="2268" w:type="dxa"/>
            <w:vAlign w:val="center"/>
          </w:tcPr>
          <w:p w14:paraId="6E6163C0" w14:textId="3F88E5AA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AutoChecker</w:t>
            </w:r>
            <w:proofErr w:type="spellEnd"/>
          </w:p>
        </w:tc>
      </w:tr>
      <w:tr w:rsidR="00836444" w14:paraId="0E0A61AA" w14:textId="77777777">
        <w:trPr>
          <w:cantSplit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93B190D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队长姓名</w:t>
            </w:r>
            <w:proofErr w:type="spellEnd"/>
          </w:p>
        </w:tc>
        <w:tc>
          <w:tcPr>
            <w:tcW w:w="3118" w:type="dxa"/>
            <w:vAlign w:val="center"/>
          </w:tcPr>
          <w:p w14:paraId="0B3CB788" w14:textId="46B67FFD" w:rsidR="00836444" w:rsidRDefault="00CF401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计理强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3598B8A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联系电话</w:t>
            </w:r>
            <w:proofErr w:type="spellEnd"/>
          </w:p>
        </w:tc>
        <w:tc>
          <w:tcPr>
            <w:tcW w:w="2268" w:type="dxa"/>
            <w:vAlign w:val="center"/>
          </w:tcPr>
          <w:p w14:paraId="0D4AEA47" w14:textId="61B41B44" w:rsidR="00836444" w:rsidRDefault="00CF401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18225897002</w:t>
            </w:r>
          </w:p>
        </w:tc>
      </w:tr>
      <w:tr w:rsidR="00836444" w14:paraId="55228B7B" w14:textId="77777777">
        <w:trPr>
          <w:cantSplit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3F516F41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电子邮箱</w:t>
            </w:r>
            <w:proofErr w:type="spellEnd"/>
          </w:p>
        </w:tc>
        <w:tc>
          <w:tcPr>
            <w:tcW w:w="3118" w:type="dxa"/>
            <w:vAlign w:val="center"/>
          </w:tcPr>
          <w:p w14:paraId="3225E8CE" w14:textId="3659A396" w:rsidR="00836444" w:rsidRDefault="00CF401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3085200340@qq.com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7360F8A8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b/>
              </w:rPr>
              <w:t>QQ/</w:t>
            </w:r>
            <w:proofErr w:type="spellStart"/>
            <w:r>
              <w:rPr>
                <w:b/>
              </w:rPr>
              <w:t>微信</w:t>
            </w:r>
            <w:proofErr w:type="spellEnd"/>
          </w:p>
        </w:tc>
        <w:tc>
          <w:tcPr>
            <w:tcW w:w="2268" w:type="dxa"/>
            <w:vAlign w:val="center"/>
          </w:tcPr>
          <w:p w14:paraId="6A302C5B" w14:textId="525FAEC2" w:rsidR="00836444" w:rsidRDefault="00CF401C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3085200340</w:t>
            </w:r>
          </w:p>
        </w:tc>
      </w:tr>
      <w:tr w:rsidR="00836444" w14:paraId="0DCCFA62" w14:textId="77777777">
        <w:trPr>
          <w:cantSplit/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294DC128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作品一句话简介</w:t>
            </w:r>
            <w:proofErr w:type="spellEnd"/>
          </w:p>
        </w:tc>
        <w:tc>
          <w:tcPr>
            <w:tcW w:w="7370" w:type="dxa"/>
            <w:gridSpan w:val="3"/>
            <w:vAlign w:val="center"/>
          </w:tcPr>
          <w:p w14:paraId="26F7DC59" w14:textId="3C1ACA1B" w:rsidR="00836444" w:rsidRDefault="00E668CF">
            <w:pPr>
              <w:spacing w:before="40" w:after="40"/>
              <w:rPr>
                <w:rFonts w:hint="eastAsia"/>
                <w:lang w:eastAsia="zh-CN"/>
              </w:rPr>
            </w:pPr>
            <w:r w:rsidRPr="00E668CF">
              <w:rPr>
                <w:lang w:eastAsia="zh-CN"/>
              </w:rPr>
              <w:t>把写在文档里的编码规范、藏在漏洞补丁里的安全经验，自动变成能扫描代码的检查规则。</w:t>
            </w:r>
          </w:p>
        </w:tc>
      </w:tr>
    </w:tbl>
    <w:p w14:paraId="0BAE2FFC" w14:textId="77777777" w:rsidR="00836444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二、参赛学生信息（1-6人，队长请在队内分工栏注明“队长”）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"/>
        <w:gridCol w:w="860"/>
        <w:gridCol w:w="1791"/>
        <w:gridCol w:w="529"/>
        <w:gridCol w:w="1151"/>
        <w:gridCol w:w="1151"/>
        <w:gridCol w:w="736"/>
        <w:gridCol w:w="1371"/>
        <w:gridCol w:w="944"/>
      </w:tblGrid>
      <w:tr w:rsidR="00836444" w14:paraId="321BAA88" w14:textId="77777777">
        <w:trPr>
          <w:cantSplit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34739ABC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序号</w:t>
            </w:r>
            <w:proofErr w:type="spellEnd"/>
          </w:p>
        </w:tc>
        <w:tc>
          <w:tcPr>
            <w:tcW w:w="1020" w:type="dxa"/>
            <w:shd w:val="clear" w:color="auto" w:fill="F2F2F2"/>
            <w:vAlign w:val="center"/>
          </w:tcPr>
          <w:p w14:paraId="5203DD03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1247" w:type="dxa"/>
            <w:shd w:val="clear" w:color="auto" w:fill="F2F2F2"/>
            <w:vAlign w:val="center"/>
          </w:tcPr>
          <w:p w14:paraId="79429733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学号</w:t>
            </w:r>
            <w:proofErr w:type="spellEnd"/>
          </w:p>
        </w:tc>
        <w:tc>
          <w:tcPr>
            <w:tcW w:w="567" w:type="dxa"/>
            <w:shd w:val="clear" w:color="auto" w:fill="F2F2F2"/>
            <w:vAlign w:val="center"/>
          </w:tcPr>
          <w:p w14:paraId="0AAF7AF0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性别</w:t>
            </w:r>
            <w:proofErr w:type="spellEnd"/>
          </w:p>
        </w:tc>
        <w:tc>
          <w:tcPr>
            <w:tcW w:w="1417" w:type="dxa"/>
            <w:shd w:val="clear" w:color="auto" w:fill="F2F2F2"/>
            <w:vAlign w:val="center"/>
          </w:tcPr>
          <w:p w14:paraId="090C02F6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学院</w:t>
            </w:r>
            <w:proofErr w:type="spellEnd"/>
          </w:p>
        </w:tc>
        <w:tc>
          <w:tcPr>
            <w:tcW w:w="1417" w:type="dxa"/>
            <w:shd w:val="clear" w:color="auto" w:fill="F2F2F2"/>
            <w:vAlign w:val="center"/>
          </w:tcPr>
          <w:p w14:paraId="2CDA4C91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专业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4DB82F2A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年级</w:t>
            </w:r>
            <w:proofErr w:type="spellEnd"/>
          </w:p>
        </w:tc>
        <w:tc>
          <w:tcPr>
            <w:tcW w:w="1247" w:type="dxa"/>
            <w:shd w:val="clear" w:color="auto" w:fill="F2F2F2"/>
            <w:vAlign w:val="center"/>
          </w:tcPr>
          <w:p w14:paraId="2DF64BF4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联系电话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5CCCA67B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队内分工</w:t>
            </w:r>
            <w:proofErr w:type="spellEnd"/>
          </w:p>
        </w:tc>
      </w:tr>
      <w:tr w:rsidR="00836444" w14:paraId="210AAE7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A69E1D2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20" w:type="dxa"/>
            <w:vAlign w:val="center"/>
          </w:tcPr>
          <w:p w14:paraId="7B091AE3" w14:textId="4BFD1935" w:rsidR="00836444" w:rsidRDefault="00201FF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计理强</w:t>
            </w:r>
          </w:p>
        </w:tc>
        <w:tc>
          <w:tcPr>
            <w:tcW w:w="1247" w:type="dxa"/>
            <w:vAlign w:val="center"/>
          </w:tcPr>
          <w:p w14:paraId="2759825C" w14:textId="43EEBE1F" w:rsidR="00836444" w:rsidRDefault="00201FF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202428015029027</w:t>
            </w:r>
          </w:p>
        </w:tc>
        <w:tc>
          <w:tcPr>
            <w:tcW w:w="567" w:type="dxa"/>
            <w:vAlign w:val="center"/>
          </w:tcPr>
          <w:p w14:paraId="2FEABBB2" w14:textId="0976A4A0" w:rsidR="00836444" w:rsidRDefault="00201FF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417" w:type="dxa"/>
            <w:vAlign w:val="center"/>
          </w:tcPr>
          <w:p w14:paraId="5B2F5EF3" w14:textId="14FC54B8" w:rsidR="00836444" w:rsidRDefault="00201FF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计算机科学与技术学院</w:t>
            </w:r>
          </w:p>
        </w:tc>
        <w:tc>
          <w:tcPr>
            <w:tcW w:w="1417" w:type="dxa"/>
            <w:vAlign w:val="center"/>
          </w:tcPr>
          <w:p w14:paraId="435A6E76" w14:textId="432CEB11" w:rsidR="00836444" w:rsidRDefault="00201FF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计算机科学与技术</w:t>
            </w:r>
          </w:p>
        </w:tc>
        <w:tc>
          <w:tcPr>
            <w:tcW w:w="850" w:type="dxa"/>
            <w:vAlign w:val="center"/>
          </w:tcPr>
          <w:p w14:paraId="7F4C8B11" w14:textId="6A1DAB16" w:rsidR="00836444" w:rsidRDefault="00201FF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研三</w:t>
            </w:r>
          </w:p>
        </w:tc>
        <w:tc>
          <w:tcPr>
            <w:tcW w:w="1247" w:type="dxa"/>
            <w:vAlign w:val="center"/>
          </w:tcPr>
          <w:p w14:paraId="36800216" w14:textId="162E9819" w:rsidR="00836444" w:rsidRDefault="00201FF5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18225897002</w:t>
            </w:r>
          </w:p>
        </w:tc>
        <w:tc>
          <w:tcPr>
            <w:tcW w:w="1134" w:type="dxa"/>
            <w:vAlign w:val="center"/>
          </w:tcPr>
          <w:p w14:paraId="67DCEA05" w14:textId="196D4491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队长</w:t>
            </w:r>
          </w:p>
        </w:tc>
      </w:tr>
      <w:tr w:rsidR="00836444" w14:paraId="5D1C492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1D3CD3E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25759E57" w14:textId="716C55F1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黄进豪</w:t>
            </w:r>
          </w:p>
        </w:tc>
        <w:tc>
          <w:tcPr>
            <w:tcW w:w="1247" w:type="dxa"/>
            <w:vAlign w:val="center"/>
          </w:tcPr>
          <w:p w14:paraId="2C4828C7" w14:textId="2E35F160" w:rsidR="00836444" w:rsidRDefault="00E668CF">
            <w:pPr>
              <w:spacing w:before="40" w:after="40"/>
              <w:jc w:val="center"/>
              <w:rPr>
                <w:rFonts w:hint="eastAsia"/>
              </w:rPr>
            </w:pPr>
            <w:r w:rsidRPr="00E668CF">
              <w:t>202628015059041</w:t>
            </w:r>
          </w:p>
        </w:tc>
        <w:tc>
          <w:tcPr>
            <w:tcW w:w="567" w:type="dxa"/>
            <w:vAlign w:val="center"/>
          </w:tcPr>
          <w:p w14:paraId="67512478" w14:textId="76B9C068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417" w:type="dxa"/>
            <w:vAlign w:val="center"/>
          </w:tcPr>
          <w:p w14:paraId="2EF1090E" w14:textId="4BFA8BC6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计算机科学与技术学院</w:t>
            </w:r>
          </w:p>
        </w:tc>
        <w:tc>
          <w:tcPr>
            <w:tcW w:w="1417" w:type="dxa"/>
            <w:vAlign w:val="center"/>
          </w:tcPr>
          <w:p w14:paraId="6FF5226B" w14:textId="34B8DA67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软件工程</w:t>
            </w:r>
          </w:p>
        </w:tc>
        <w:tc>
          <w:tcPr>
            <w:tcW w:w="850" w:type="dxa"/>
            <w:vAlign w:val="center"/>
          </w:tcPr>
          <w:p w14:paraId="2A3655E3" w14:textId="4221270B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研一</w:t>
            </w:r>
          </w:p>
        </w:tc>
        <w:tc>
          <w:tcPr>
            <w:tcW w:w="1247" w:type="dxa"/>
            <w:vAlign w:val="center"/>
          </w:tcPr>
          <w:p w14:paraId="0189B86A" w14:textId="6F8F2521" w:rsidR="00836444" w:rsidRDefault="00E668CF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 w:rsidRPr="00E668CF">
              <w:rPr>
                <w:lang w:eastAsia="zh-CN"/>
              </w:rPr>
              <w:t>15652557890</w:t>
            </w:r>
          </w:p>
        </w:tc>
        <w:tc>
          <w:tcPr>
            <w:tcW w:w="1134" w:type="dxa"/>
            <w:vAlign w:val="center"/>
          </w:tcPr>
          <w:p w14:paraId="1B7470E9" w14:textId="77777777" w:rsidR="00836444" w:rsidRDefault="0083644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</w:tr>
      <w:tr w:rsidR="00836444" w14:paraId="0FAE783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13020F9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020" w:type="dxa"/>
            <w:vAlign w:val="center"/>
          </w:tcPr>
          <w:p w14:paraId="4E6DB58A" w14:textId="67B49544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 w:rsidRPr="007C5333">
              <w:t>刘珺</w:t>
            </w:r>
            <w:proofErr w:type="spellEnd"/>
          </w:p>
        </w:tc>
        <w:tc>
          <w:tcPr>
            <w:tcW w:w="1247" w:type="dxa"/>
            <w:vAlign w:val="center"/>
          </w:tcPr>
          <w:p w14:paraId="61DA5B1A" w14:textId="6A044898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 w:rsidRPr="007C5333">
              <w:t>202518023459003</w:t>
            </w:r>
          </w:p>
        </w:tc>
        <w:tc>
          <w:tcPr>
            <w:tcW w:w="567" w:type="dxa"/>
            <w:vAlign w:val="center"/>
          </w:tcPr>
          <w:p w14:paraId="10E5EAD6" w14:textId="0006D1B6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417" w:type="dxa"/>
            <w:vAlign w:val="center"/>
          </w:tcPr>
          <w:p w14:paraId="5F6EC6EB" w14:textId="6F4AFA08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 w:rsidRPr="007C5333">
              <w:t>前沿交叉科学学院</w:t>
            </w:r>
            <w:proofErr w:type="spellEnd"/>
          </w:p>
        </w:tc>
        <w:tc>
          <w:tcPr>
            <w:tcW w:w="1417" w:type="dxa"/>
            <w:vAlign w:val="center"/>
          </w:tcPr>
          <w:p w14:paraId="37D20189" w14:textId="410D1B36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 w:rsidRPr="007C5333">
              <w:t>软件工程</w:t>
            </w:r>
            <w:proofErr w:type="spellEnd"/>
          </w:p>
        </w:tc>
        <w:tc>
          <w:tcPr>
            <w:tcW w:w="850" w:type="dxa"/>
            <w:vAlign w:val="center"/>
          </w:tcPr>
          <w:p w14:paraId="0E91A849" w14:textId="31D645A8" w:rsidR="00836444" w:rsidRDefault="007C5333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博二</w:t>
            </w:r>
          </w:p>
        </w:tc>
        <w:tc>
          <w:tcPr>
            <w:tcW w:w="1247" w:type="dxa"/>
            <w:vAlign w:val="center"/>
          </w:tcPr>
          <w:p w14:paraId="04F19EE3" w14:textId="2DF04065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 w:rsidRPr="007C5333">
              <w:t>18179643090</w:t>
            </w:r>
          </w:p>
        </w:tc>
        <w:tc>
          <w:tcPr>
            <w:tcW w:w="1134" w:type="dxa"/>
            <w:vAlign w:val="center"/>
          </w:tcPr>
          <w:p w14:paraId="44691DF1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836444" w14:paraId="7C38D18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346FC19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020" w:type="dxa"/>
            <w:vAlign w:val="center"/>
          </w:tcPr>
          <w:p w14:paraId="4542194F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13D1B774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vAlign w:val="center"/>
          </w:tcPr>
          <w:p w14:paraId="6F77A91E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5C9FC4C8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784D013F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3D35D0DD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549A753E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4490A5E3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836444" w14:paraId="23354A5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ACBF121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020" w:type="dxa"/>
            <w:vAlign w:val="center"/>
          </w:tcPr>
          <w:p w14:paraId="6CEE4FD5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0D799E36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vAlign w:val="center"/>
          </w:tcPr>
          <w:p w14:paraId="0DB72C9A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4736BF26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1A4FFF48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0A0124E8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8F19126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165A59D7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</w:tr>
      <w:tr w:rsidR="00836444" w14:paraId="1D56499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E7114FD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020" w:type="dxa"/>
            <w:vAlign w:val="center"/>
          </w:tcPr>
          <w:p w14:paraId="633F08A6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043BA0E0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567" w:type="dxa"/>
            <w:vAlign w:val="center"/>
          </w:tcPr>
          <w:p w14:paraId="7E97594F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0F4A24C9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2A71FAE1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71B244A1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5EFFCBD9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163C2B50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</w:tr>
    </w:tbl>
    <w:p w14:paraId="12531D06" w14:textId="77777777" w:rsidR="00836444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三、指导教师信息（0-2人，无指导教师可留空）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3"/>
        <w:gridCol w:w="789"/>
        <w:gridCol w:w="928"/>
        <w:gridCol w:w="1378"/>
        <w:gridCol w:w="1371"/>
        <w:gridCol w:w="3051"/>
        <w:gridCol w:w="1032"/>
      </w:tblGrid>
      <w:tr w:rsidR="00836444" w14:paraId="7C19E15E" w14:textId="77777777">
        <w:trPr>
          <w:cantSplit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198D34DE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序号</w:t>
            </w:r>
            <w:proofErr w:type="spellEnd"/>
          </w:p>
        </w:tc>
        <w:tc>
          <w:tcPr>
            <w:tcW w:w="1020" w:type="dxa"/>
            <w:shd w:val="clear" w:color="auto" w:fill="F2F2F2"/>
            <w:vAlign w:val="center"/>
          </w:tcPr>
          <w:p w14:paraId="5931D947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1247" w:type="dxa"/>
            <w:shd w:val="clear" w:color="auto" w:fill="F2F2F2"/>
            <w:vAlign w:val="center"/>
          </w:tcPr>
          <w:p w14:paraId="68694E36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职称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职务</w:t>
            </w:r>
            <w:proofErr w:type="spellEnd"/>
          </w:p>
        </w:tc>
        <w:tc>
          <w:tcPr>
            <w:tcW w:w="1984" w:type="dxa"/>
            <w:shd w:val="clear" w:color="auto" w:fill="F2F2F2"/>
            <w:vAlign w:val="center"/>
          </w:tcPr>
          <w:p w14:paraId="2AEA4A28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所在单位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学院</w:t>
            </w:r>
            <w:proofErr w:type="spellEnd"/>
          </w:p>
        </w:tc>
        <w:tc>
          <w:tcPr>
            <w:tcW w:w="1247" w:type="dxa"/>
            <w:shd w:val="clear" w:color="auto" w:fill="F2F2F2"/>
            <w:vAlign w:val="center"/>
          </w:tcPr>
          <w:p w14:paraId="792BA084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联系电话</w:t>
            </w:r>
            <w:proofErr w:type="spellEnd"/>
          </w:p>
        </w:tc>
        <w:tc>
          <w:tcPr>
            <w:tcW w:w="1701" w:type="dxa"/>
            <w:shd w:val="clear" w:color="auto" w:fill="F2F2F2"/>
            <w:vAlign w:val="center"/>
          </w:tcPr>
          <w:p w14:paraId="19B9ECCE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电子邮箱</w:t>
            </w:r>
            <w:proofErr w:type="spellEnd"/>
          </w:p>
        </w:tc>
        <w:tc>
          <w:tcPr>
            <w:tcW w:w="1417" w:type="dxa"/>
            <w:shd w:val="clear" w:color="auto" w:fill="F2F2F2"/>
            <w:vAlign w:val="center"/>
          </w:tcPr>
          <w:p w14:paraId="0CBE5043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指导方向</w:t>
            </w:r>
            <w:proofErr w:type="spellEnd"/>
          </w:p>
        </w:tc>
      </w:tr>
      <w:tr w:rsidR="00836444" w14:paraId="6E64761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7E7DAD9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020" w:type="dxa"/>
            <w:vAlign w:val="center"/>
          </w:tcPr>
          <w:p w14:paraId="64C36882" w14:textId="6B165129" w:rsidR="00836444" w:rsidRDefault="007C5333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张健</w:t>
            </w:r>
          </w:p>
        </w:tc>
        <w:tc>
          <w:tcPr>
            <w:tcW w:w="1247" w:type="dxa"/>
            <w:vAlign w:val="center"/>
          </w:tcPr>
          <w:p w14:paraId="378D2D7A" w14:textId="7A8FF72C" w:rsidR="00836444" w:rsidRDefault="00F80D4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研究员</w:t>
            </w:r>
          </w:p>
        </w:tc>
        <w:tc>
          <w:tcPr>
            <w:tcW w:w="1984" w:type="dxa"/>
            <w:vAlign w:val="center"/>
          </w:tcPr>
          <w:p w14:paraId="3E166A87" w14:textId="51714729" w:rsidR="00836444" w:rsidRDefault="00F80D4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中国科学院软件研究所</w:t>
            </w:r>
          </w:p>
        </w:tc>
        <w:tc>
          <w:tcPr>
            <w:tcW w:w="1247" w:type="dxa"/>
            <w:vAlign w:val="center"/>
          </w:tcPr>
          <w:p w14:paraId="7D018246" w14:textId="5619E982" w:rsidR="00836444" w:rsidRDefault="00F80D4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 w:rsidRPr="00F80D4C">
              <w:rPr>
                <w:lang w:eastAsia="zh-CN"/>
              </w:rPr>
              <w:t>13911061279</w:t>
            </w:r>
          </w:p>
        </w:tc>
        <w:tc>
          <w:tcPr>
            <w:tcW w:w="1701" w:type="dxa"/>
            <w:vAlign w:val="center"/>
          </w:tcPr>
          <w:p w14:paraId="3DEFB157" w14:textId="77777777" w:rsidR="00836444" w:rsidRDefault="00836444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417" w:type="dxa"/>
            <w:vAlign w:val="center"/>
          </w:tcPr>
          <w:p w14:paraId="2F731E77" w14:textId="0859F6F0" w:rsidR="00836444" w:rsidRDefault="00F80D4C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程序分析</w:t>
            </w:r>
          </w:p>
        </w:tc>
      </w:tr>
      <w:tr w:rsidR="00836444" w14:paraId="6AD80A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147AA0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020" w:type="dxa"/>
            <w:vAlign w:val="center"/>
          </w:tcPr>
          <w:p w14:paraId="6FB10D3C" w14:textId="027E284E" w:rsidR="00836444" w:rsidRDefault="007C5333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燕季薇</w:t>
            </w:r>
          </w:p>
        </w:tc>
        <w:tc>
          <w:tcPr>
            <w:tcW w:w="1247" w:type="dxa"/>
            <w:vAlign w:val="center"/>
          </w:tcPr>
          <w:p w14:paraId="7655B114" w14:textId="259AD2B1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 w:rsidRPr="007C5333">
              <w:t>副研究员</w:t>
            </w:r>
            <w:proofErr w:type="spellEnd"/>
          </w:p>
        </w:tc>
        <w:tc>
          <w:tcPr>
            <w:tcW w:w="1984" w:type="dxa"/>
            <w:vAlign w:val="center"/>
          </w:tcPr>
          <w:p w14:paraId="507736E3" w14:textId="32B222B2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中国科学院软件研究所</w:t>
            </w:r>
          </w:p>
        </w:tc>
        <w:tc>
          <w:tcPr>
            <w:tcW w:w="1247" w:type="dxa"/>
            <w:vAlign w:val="center"/>
          </w:tcPr>
          <w:p w14:paraId="08818E97" w14:textId="78EACE37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 w:rsidRPr="007C5333">
              <w:t>13261537532</w:t>
            </w:r>
          </w:p>
        </w:tc>
        <w:tc>
          <w:tcPr>
            <w:tcW w:w="1701" w:type="dxa"/>
            <w:vAlign w:val="center"/>
          </w:tcPr>
          <w:p w14:paraId="6D47EE73" w14:textId="4F44FCDF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 w:rsidRPr="007C5333">
              <w:t>yanjiwei@otcaix.iscas.ac.cn</w:t>
            </w:r>
          </w:p>
        </w:tc>
        <w:tc>
          <w:tcPr>
            <w:tcW w:w="1417" w:type="dxa"/>
            <w:vAlign w:val="center"/>
          </w:tcPr>
          <w:p w14:paraId="7B93A96F" w14:textId="4B59DD9B" w:rsidR="00836444" w:rsidRDefault="007C5333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软件工程</w:t>
            </w:r>
          </w:p>
        </w:tc>
      </w:tr>
    </w:tbl>
    <w:p w14:paraId="7D1E525B" w14:textId="77777777" w:rsidR="00836444" w:rsidRDefault="00000000">
      <w:pPr>
        <w:spacing w:before="240" w:after="120" w:line="360" w:lineRule="auto"/>
        <w:rPr>
          <w:rFonts w:hint="eastAsia"/>
        </w:rPr>
      </w:pPr>
      <w:proofErr w:type="spellStart"/>
      <w:r>
        <w:rPr>
          <w:rFonts w:ascii="黑体" w:eastAsia="黑体" w:hAnsi="黑体"/>
          <w:b/>
          <w:sz w:val="24"/>
        </w:rPr>
        <w:t>四、参赛作品初步信息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6975"/>
      </w:tblGrid>
      <w:tr w:rsidR="00836444" w14:paraId="2A12B460" w14:textId="77777777"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F4A603A" w14:textId="77777777" w:rsidR="0083644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拟解决的业务场景与问题</w:t>
            </w:r>
          </w:p>
        </w:tc>
        <w:tc>
          <w:tcPr>
            <w:tcW w:w="7370" w:type="dxa"/>
            <w:vAlign w:val="center"/>
          </w:tcPr>
          <w:p w14:paraId="335A4B97" w14:textId="77777777" w:rsidR="00836444" w:rsidRDefault="00836444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836444" w14:paraId="4529ADAE" w14:textId="77777777"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A9E9C85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拟使用主要技术栈</w:t>
            </w:r>
            <w:proofErr w:type="spellEnd"/>
          </w:p>
        </w:tc>
        <w:tc>
          <w:tcPr>
            <w:tcW w:w="7370" w:type="dxa"/>
            <w:vAlign w:val="center"/>
          </w:tcPr>
          <w:p w14:paraId="21E76566" w14:textId="7E631C84" w:rsidR="00836444" w:rsidRDefault="007C5333">
            <w:pPr>
              <w:spacing w:before="40" w:after="40"/>
              <w:rPr>
                <w:rFonts w:hint="eastAsia"/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LangChain,LangGraph,DeepAgents</w:t>
            </w:r>
            <w:proofErr w:type="spellEnd"/>
          </w:p>
        </w:tc>
      </w:tr>
      <w:tr w:rsidR="00836444" w14:paraId="2D407FBD" w14:textId="77777777"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AF8CBD1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核心创新点简述</w:t>
            </w:r>
            <w:proofErr w:type="spellEnd"/>
          </w:p>
        </w:tc>
        <w:tc>
          <w:tcPr>
            <w:tcW w:w="7370" w:type="dxa"/>
            <w:vAlign w:val="center"/>
          </w:tcPr>
          <w:p w14:paraId="65B0086F" w14:textId="77777777" w:rsidR="00836444" w:rsidRDefault="00836444">
            <w:pPr>
              <w:spacing w:before="40" w:after="40"/>
              <w:rPr>
                <w:rFonts w:hint="eastAsia"/>
              </w:rPr>
            </w:pPr>
          </w:p>
        </w:tc>
      </w:tr>
      <w:tr w:rsidR="00836444" w14:paraId="4B014B0A" w14:textId="77777777">
        <w:trPr>
          <w:cantSplit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E714157" w14:textId="77777777" w:rsidR="00836444" w:rsidRDefault="00000000">
            <w:pPr>
              <w:spacing w:before="40" w:after="4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是否使用仓颉编程语言</w:t>
            </w:r>
          </w:p>
        </w:tc>
        <w:tc>
          <w:tcPr>
            <w:tcW w:w="7370" w:type="dxa"/>
            <w:vAlign w:val="center"/>
          </w:tcPr>
          <w:p w14:paraId="79E46B9C" w14:textId="77777777" w:rsidR="00836444" w:rsidRDefault="0000000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□ 是（核心模块）   □ 是（部分模块）   □ 否</w:t>
            </w:r>
          </w:p>
        </w:tc>
      </w:tr>
    </w:tbl>
    <w:p w14:paraId="0BA892C8" w14:textId="77777777" w:rsidR="00836444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五、团队分工说明</w:t>
      </w:r>
    </w:p>
    <w:p w14:paraId="5D13B575" w14:textId="77777777" w:rsidR="00836444" w:rsidRDefault="00000000">
      <w:pPr>
        <w:spacing w:after="80" w:line="312" w:lineRule="auto"/>
        <w:rPr>
          <w:rFonts w:hint="eastAsia"/>
          <w:lang w:eastAsia="zh-CN"/>
        </w:rPr>
      </w:pPr>
      <w:r>
        <w:rPr>
          <w:lang w:eastAsia="zh-CN"/>
        </w:rPr>
        <w:t>请简述各队员在项目中的具体分工与贡献方向（如需求分析、架构设计、后端开发、前端开发、AI模型集成、测试部署、文档撰写等）：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836444" w14:paraId="24A9EE8E" w14:textId="77777777">
        <w:trPr>
          <w:cantSplit/>
          <w:jc w:val="center"/>
        </w:trPr>
        <w:tc>
          <w:tcPr>
            <w:tcW w:w="9638" w:type="dxa"/>
            <w:vAlign w:val="center"/>
          </w:tcPr>
          <w:p w14:paraId="58252930" w14:textId="756F8015" w:rsidR="00836444" w:rsidRDefault="00480972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计理强：</w:t>
            </w:r>
          </w:p>
        </w:tc>
      </w:tr>
      <w:tr w:rsidR="00836444" w14:paraId="554C1C22" w14:textId="77777777">
        <w:trPr>
          <w:cantSplit/>
          <w:jc w:val="center"/>
        </w:trPr>
        <w:tc>
          <w:tcPr>
            <w:tcW w:w="9638" w:type="dxa"/>
            <w:vAlign w:val="center"/>
          </w:tcPr>
          <w:p w14:paraId="26318871" w14:textId="77777777" w:rsidR="00836444" w:rsidRDefault="00836444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  <w:tr w:rsidR="00836444" w14:paraId="2AAAB02D" w14:textId="77777777">
        <w:trPr>
          <w:cantSplit/>
          <w:jc w:val="center"/>
        </w:trPr>
        <w:tc>
          <w:tcPr>
            <w:tcW w:w="9638" w:type="dxa"/>
            <w:vAlign w:val="center"/>
          </w:tcPr>
          <w:p w14:paraId="63E03052" w14:textId="77777777" w:rsidR="00836444" w:rsidRDefault="00836444">
            <w:pPr>
              <w:spacing w:before="40" w:after="40"/>
              <w:rPr>
                <w:rFonts w:hint="eastAsia"/>
                <w:lang w:eastAsia="zh-CN"/>
              </w:rPr>
            </w:pPr>
          </w:p>
        </w:tc>
      </w:tr>
    </w:tbl>
    <w:p w14:paraId="713587E2" w14:textId="77777777" w:rsidR="00836444" w:rsidRDefault="00000000">
      <w:pPr>
        <w:spacing w:before="24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六、原创性声明与签字</w:t>
      </w:r>
    </w:p>
    <w:p w14:paraId="2DAAEBA1" w14:textId="77777777" w:rsidR="00836444" w:rsidRDefault="00000000">
      <w:pPr>
        <w:spacing w:after="160" w:line="36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队郑重声明：本参赛作品为团队自主开发完成，未抄袭、代做或伪造成果；使用第三方开源代码、数据集、模型及多媒体资源均已遵循相应许可协议并如实标注来源；如使用课程项目、已有科研项目或过往参赛成果作为基础，已在提交材料中如实披露并清晰说明本次新增开发内容；允许使用AI编程工具辅助开发，并将在提交材料中完整说明AI工具类型与使用范围。如有违反，本队愿意承担相应责任，接受大赛组委会取消参赛资格、追回证书与奖金等处理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1"/>
        <w:gridCol w:w="2913"/>
        <w:gridCol w:w="1611"/>
        <w:gridCol w:w="2927"/>
      </w:tblGrid>
      <w:tr w:rsidR="00836444" w14:paraId="5A93030D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11E4327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队长签字</w:t>
            </w:r>
            <w:proofErr w:type="spellEnd"/>
          </w:p>
        </w:tc>
        <w:tc>
          <w:tcPr>
            <w:tcW w:w="3118" w:type="dxa"/>
            <w:vAlign w:val="center"/>
          </w:tcPr>
          <w:p w14:paraId="5102E378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76DD4430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3118" w:type="dxa"/>
            <w:vAlign w:val="center"/>
          </w:tcPr>
          <w:p w14:paraId="218DDE39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 xml:space="preserve">       年    月    日</w:t>
            </w:r>
          </w:p>
        </w:tc>
      </w:tr>
      <w:tr w:rsidR="00836444" w14:paraId="2271660C" w14:textId="77777777">
        <w:trPr>
          <w:cantSplit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4E8FB76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指导教师签字</w:t>
            </w:r>
            <w:proofErr w:type="spellEnd"/>
          </w:p>
        </w:tc>
        <w:tc>
          <w:tcPr>
            <w:tcW w:w="3118" w:type="dxa"/>
            <w:vAlign w:val="center"/>
          </w:tcPr>
          <w:p w14:paraId="0903D3BC" w14:textId="77777777" w:rsidR="00836444" w:rsidRDefault="00836444">
            <w:pPr>
              <w:spacing w:before="40" w:after="40"/>
              <w:jc w:val="center"/>
              <w:rPr>
                <w:rFonts w:hint="eastAsia"/>
              </w:rPr>
            </w:pPr>
          </w:p>
        </w:tc>
        <w:tc>
          <w:tcPr>
            <w:tcW w:w="1701" w:type="dxa"/>
            <w:shd w:val="clear" w:color="auto" w:fill="F2F2F2"/>
            <w:vAlign w:val="center"/>
          </w:tcPr>
          <w:p w14:paraId="72DE7C0E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3118" w:type="dxa"/>
            <w:vAlign w:val="center"/>
          </w:tcPr>
          <w:p w14:paraId="5C4A1E18" w14:textId="77777777" w:rsidR="00836444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t xml:space="preserve">       年    月    日</w:t>
            </w:r>
          </w:p>
        </w:tc>
      </w:tr>
    </w:tbl>
    <w:p w14:paraId="7364A057" w14:textId="77777777" w:rsidR="00836444" w:rsidRDefault="00836444">
      <w:pPr>
        <w:spacing w:after="120" w:line="360" w:lineRule="auto"/>
        <w:rPr>
          <w:rFonts w:hint="eastAsia"/>
        </w:rPr>
      </w:pPr>
    </w:p>
    <w:p w14:paraId="76681C78" w14:textId="77777777" w:rsidR="00836444" w:rsidRDefault="00000000">
      <w:pPr>
        <w:spacing w:after="40" w:line="360" w:lineRule="auto"/>
        <w:jc w:val="center"/>
        <w:rPr>
          <w:rFonts w:hint="eastAsia"/>
          <w:lang w:eastAsia="zh-CN"/>
        </w:rPr>
      </w:pPr>
      <w:r>
        <w:rPr>
          <w:rFonts w:ascii="楷体" w:eastAsia="楷体" w:hAnsi="楷体"/>
          <w:sz w:val="18"/>
          <w:lang w:eastAsia="zh-CN"/>
        </w:rPr>
        <w:t>大赛官方邮箱：cangjiecup@163.com    技术QQ群：1106689761</w:t>
      </w:r>
    </w:p>
    <w:p w14:paraId="131912F8" w14:textId="77777777" w:rsidR="00836444" w:rsidRDefault="00000000">
      <w:pPr>
        <w:spacing w:after="0" w:line="360" w:lineRule="auto"/>
        <w:jc w:val="center"/>
        <w:rPr>
          <w:rFonts w:hint="eastAsia"/>
          <w:lang w:eastAsia="zh-CN"/>
        </w:rPr>
      </w:pPr>
      <w:r>
        <w:rPr>
          <w:rFonts w:ascii="楷体" w:eastAsia="楷体" w:hAnsi="楷体"/>
          <w:sz w:val="18"/>
          <w:lang w:eastAsia="zh-CN"/>
        </w:rPr>
        <w:t>本表格由2026“仓颉杯”智能编程大赛组织委员会制定</w:t>
      </w:r>
    </w:p>
    <w:sectPr w:rsidR="0083644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DBD3" w14:textId="77777777" w:rsidR="00107617" w:rsidRDefault="0010761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DD6259C" w14:textId="77777777" w:rsidR="00107617" w:rsidRDefault="0010761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1469" w14:textId="77777777" w:rsidR="00107617" w:rsidRDefault="0010761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7D4141F" w14:textId="77777777" w:rsidR="00107617" w:rsidRDefault="0010761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7769671">
    <w:abstractNumId w:val="1"/>
  </w:num>
  <w:num w:numId="2" w16cid:durableId="484203714">
    <w:abstractNumId w:val="4"/>
  </w:num>
  <w:num w:numId="3" w16cid:durableId="882137765">
    <w:abstractNumId w:val="5"/>
  </w:num>
  <w:num w:numId="4" w16cid:durableId="718289429">
    <w:abstractNumId w:val="2"/>
  </w:num>
  <w:num w:numId="5" w16cid:durableId="1243877497">
    <w:abstractNumId w:val="0"/>
  </w:num>
  <w:num w:numId="6" w16cid:durableId="128342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F4B"/>
    <w:rsid w:val="00107617"/>
    <w:rsid w:val="0015074B"/>
    <w:rsid w:val="001C5104"/>
    <w:rsid w:val="00201FF5"/>
    <w:rsid w:val="0029639D"/>
    <w:rsid w:val="00326F90"/>
    <w:rsid w:val="003632CF"/>
    <w:rsid w:val="00480972"/>
    <w:rsid w:val="00493BEB"/>
    <w:rsid w:val="00664C73"/>
    <w:rsid w:val="006C0352"/>
    <w:rsid w:val="007C5333"/>
    <w:rsid w:val="00836444"/>
    <w:rsid w:val="00AA1D8D"/>
    <w:rsid w:val="00B47730"/>
    <w:rsid w:val="00BB268D"/>
    <w:rsid w:val="00CB0664"/>
    <w:rsid w:val="00CF401C"/>
    <w:rsid w:val="00DD5209"/>
    <w:rsid w:val="00E668CF"/>
    <w:rsid w:val="00F80D4C"/>
    <w:rsid w:val="00FC693F"/>
    <w:rsid w:val="5455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D8D91"/>
  <w14:defaultImageDpi w14:val="300"/>
  <w15:docId w15:val="{2AE0008B-791C-45BE-8894-7D984661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470AF0-6935-4D80-A0AF-698FA923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648</Words>
  <Characters>739</Characters>
  <Application>Microsoft Office Word</Application>
  <DocSecurity>0</DocSecurity>
  <Lines>123</Lines>
  <Paragraphs>106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Liqiang Ji</cp:lastModifiedBy>
  <cp:revision>6</cp:revision>
  <dcterms:created xsi:type="dcterms:W3CDTF">2026-09-19T03:32:00Z</dcterms:created>
  <dcterms:modified xsi:type="dcterms:W3CDTF">2026-10-20T09:06:00Z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6B15F2F432CA4C49858530A75492BF11_12</vt:lpwstr>
  </property>
</Properties>
</file>